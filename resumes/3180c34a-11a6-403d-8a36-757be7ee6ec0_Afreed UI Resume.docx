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CBC85">
      <w:pPr>
        <w:pStyle w:val="7"/>
        <w:ind w:left="90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inline distT="0" distB="0" distL="0" distR="0">
                <wp:extent cx="6289040" cy="25463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040" cy="254635"/>
                          <a:chOff x="0" y="0"/>
                          <a:chExt cx="6289040" cy="2546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8904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040" h="254635">
                                <a:moveTo>
                                  <a:pt x="628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317"/>
                                </a:lnTo>
                                <a:lnTo>
                                  <a:pt x="6289040" y="254317"/>
                                </a:lnTo>
                                <a:lnTo>
                                  <a:pt x="628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409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.05pt;width:495.2pt;" coordsize="6289040,254635" o:gfxdata="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Iu/srVAAAABAEAAA8AAAAAAAAAAQAgAAAAIgAAAGRycy9kb3ducmV2LnhtbFBLAQIU&#10;ABQAAAAIAIdO4kCzKB4kaAIAABIGAAAOAAAAAAAAAAEAIAAAACQBAABkcnMvZTJvRG9jLnhtbFBL&#10;BQYAAAAABgAGAFkBAAD+BQAAAAA=&#10;">
                <o:lock v:ext="edit" aspectratio="f"/>
                <v:shape id="Graphic 2" o:spid="_x0000_s1026" o:spt="100" style="position:absolute;left:0;top:0;height:254635;width:6289040;" fillcolor="#1A409A" filled="t" stroked="f" coordsize="6289040,254635" o:gfxdata="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d47y8AAAA&#10;2gAAAA8AAAAAAAAAAQAgAAAAIgAAAGRycy9kb3ducmV2LnhtbFBLAQIUABQAAAAIAIdO4kAzLwWe&#10;OwAAADkAAAAQAAAAAAAAAAEAIAAAAAsBAABkcnMvc2hhcGV4bWwueG1sUEsFBgAAAAAGAAYAWwEA&#10;ALUDAAAAAA==&#10;" path="m6289040,0l0,0,0,254317,6289040,254317,62890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ECD5A91">
      <w:pPr>
        <w:pStyle w:val="9"/>
        <w:rPr>
          <w:rFonts w:hint="default"/>
          <w:lang w:val="en-US"/>
        </w:rPr>
      </w:pPr>
      <w:r>
        <w:rPr>
          <w:rFonts w:hint="default"/>
          <w:lang w:val="en-US"/>
        </w:rPr>
        <w:t>MAHAMAD AFREED PASHA</w:t>
      </w:r>
    </w:p>
    <w:p w14:paraId="044143E4">
      <w:pPr>
        <w:spacing w:before="27"/>
        <w:ind w:left="120" w:right="0" w:firstLine="0"/>
        <w:jc w:val="left"/>
        <w:rPr>
          <w:rFonts w:hint="default"/>
          <w:sz w:val="20"/>
          <w:lang w:val="en-US"/>
        </w:rPr>
      </w:pPr>
      <w:r>
        <w:rPr>
          <w:rFonts w:hint="default"/>
          <w:color w:val="808284"/>
          <w:spacing w:val="-1"/>
          <w:sz w:val="16"/>
          <w:lang w:val="en-US"/>
        </w:rPr>
        <w:t>5-7-81 Poola Bazar,Maripeda Banglow,Telengana</w:t>
      </w:r>
      <w:r>
        <w:rPr>
          <w:color w:val="808284"/>
          <w:spacing w:val="-1"/>
          <w:sz w:val="16"/>
        </w:rPr>
        <w:t xml:space="preserve"> </w:t>
      </w:r>
      <w:r>
        <w:rPr>
          <w:color w:val="808284"/>
          <w:sz w:val="20"/>
        </w:rPr>
        <w:t>,</w:t>
      </w:r>
      <w:r>
        <w:rPr>
          <w:color w:val="808284"/>
          <w:spacing w:val="-20"/>
          <w:sz w:val="20"/>
        </w:rPr>
        <w:t xml:space="preserve"> </w:t>
      </w:r>
      <w:r>
        <w:rPr>
          <w:b/>
          <w:color w:val="808284"/>
          <w:spacing w:val="-2"/>
          <w:sz w:val="16"/>
        </w:rPr>
        <w:t>P</w:t>
      </w:r>
      <w:r>
        <w:rPr>
          <w:b/>
          <w:color w:val="808284"/>
          <w:spacing w:val="-2"/>
          <w:sz w:val="13"/>
        </w:rPr>
        <w:t>INCODE</w:t>
      </w:r>
      <w:r>
        <w:rPr>
          <w:rFonts w:hint="default"/>
          <w:b/>
          <w:color w:val="808284"/>
          <w:spacing w:val="-2"/>
          <w:sz w:val="13"/>
          <w:lang w:val="en-US"/>
        </w:rPr>
        <w:t>-</w:t>
      </w:r>
      <w:r>
        <w:rPr>
          <w:rFonts w:hint="default"/>
          <w:b/>
          <w:color w:val="808284"/>
          <w:spacing w:val="-2"/>
          <w:sz w:val="18"/>
          <w:szCs w:val="18"/>
          <w:lang w:val="en-US"/>
        </w:rPr>
        <w:t>506315</w:t>
      </w:r>
    </w:p>
    <w:p w14:paraId="68F2F7F7">
      <w:pPr>
        <w:pStyle w:val="7"/>
        <w:ind w:left="120"/>
        <w:rPr>
          <w:rFonts w:hint="default"/>
          <w:color w:val="0000FF"/>
          <w:lang w:val="en-US"/>
        </w:rPr>
      </w:pPr>
      <w:r>
        <w:rPr>
          <w:rFonts w:hint="default"/>
          <w:color w:val="808284"/>
          <w:spacing w:val="-2"/>
          <w:lang w:val="en-US"/>
        </w:rPr>
        <w:t>9676202328</w:t>
      </w:r>
      <w:r>
        <w:rPr>
          <w:color w:val="808284"/>
          <w:spacing w:val="-2"/>
        </w:rPr>
        <w:t>|</w:t>
      </w:r>
      <w:r>
        <w:rPr>
          <w:rFonts w:hint="default"/>
          <w:color w:val="0000FF"/>
          <w:spacing w:val="-2"/>
          <w:lang w:val="en-US"/>
        </w:rPr>
        <w:t>afreedmspa786@gmail.com</w:t>
      </w:r>
    </w:p>
    <w:p w14:paraId="6326DFB0">
      <w:pPr>
        <w:pStyle w:val="7"/>
        <w:spacing w:before="61"/>
        <w:ind w:left="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225425</wp:posOffset>
                </wp:positionV>
                <wp:extent cx="6289040" cy="1270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 h="12700">
                              <a:moveTo>
                                <a:pt x="6289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040" y="12700"/>
                              </a:lnTo>
                              <a:lnTo>
                                <a:pt x="628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AFB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8.5pt;margin-top:17.75pt;height:1pt;width:495.2pt;mso-position-horizontal-relative:page;mso-wrap-distance-bottom:0pt;mso-wrap-distance-top:0pt;z-index:-251656192;mso-width-relative:page;mso-height-relative:page;" fillcolor="#B1AFBE" filled="t" stroked="f" coordsize="6289040,12700" o:gfxdata="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sSXY9&#10;2gAAAAoBAAAPAAAAAAAAAAEAIAAAACIAAABkcnMvZG93bnJldi54bWxQSwECFAAUAAAACACHTuJA&#10;SV559R8CAADgBAAADgAAAAAAAAABACAAAAApAQAAZHJzL2Uyb0RvYy54bWxQSwUGAAAAAAYABgBZ&#10;AQAAugUAAAAA&#10;" path="m6289040,0l0,0,0,12700,6289040,12700,6289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5278279">
      <w:pPr>
        <w:spacing w:before="0"/>
        <w:ind w:left="120" w:right="0" w:firstLine="0"/>
        <w:jc w:val="left"/>
        <w:rPr>
          <w:b/>
          <w:i/>
          <w:sz w:val="30"/>
        </w:rPr>
      </w:pPr>
      <w:r>
        <w:rPr>
          <w:b/>
          <w:i/>
          <w:smallCaps/>
          <w:color w:val="1A409A"/>
          <w:sz w:val="30"/>
        </w:rPr>
        <w:t>Career</w:t>
      </w:r>
      <w:r>
        <w:rPr>
          <w:b/>
          <w:i/>
          <w:smallCaps/>
          <w:color w:val="1A409A"/>
          <w:spacing w:val="-1"/>
          <w:sz w:val="30"/>
        </w:rPr>
        <w:t xml:space="preserve"> </w:t>
      </w:r>
      <w:r>
        <w:rPr>
          <w:b/>
          <w:i/>
          <w:smallCaps/>
          <w:color w:val="1A409A"/>
          <w:spacing w:val="-2"/>
          <w:sz w:val="30"/>
        </w:rPr>
        <w:t>Objective</w:t>
      </w:r>
    </w:p>
    <w:p w14:paraId="210E92B5">
      <w:pPr>
        <w:pStyle w:val="7"/>
        <w:spacing w:before="12"/>
        <w:ind w:left="0"/>
        <w:rPr>
          <w:b/>
          <w:i/>
          <w:sz w:val="4"/>
        </w:rPr>
      </w:pPr>
      <w:r>
        <w:rPr>
          <w:b/>
          <w:i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57150</wp:posOffset>
                </wp:positionV>
                <wp:extent cx="6289040" cy="1270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 h="12700">
                              <a:moveTo>
                                <a:pt x="6289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040" y="12700"/>
                              </a:lnTo>
                              <a:lnTo>
                                <a:pt x="628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8.5pt;margin-top:4.5pt;height:1pt;width:495.2pt;mso-position-horizontal-relative:page;mso-wrap-distance-bottom:0pt;mso-wrap-distance-top:0pt;z-index:-251655168;mso-width-relative:page;mso-height-relative:page;" fillcolor="#C4C4C4" filled="t" stroked="f" coordsize="6289040,12700" o:gfxdata="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lgGSL2AAAAAkB&#10;AAAPAAAAAAAAAAEAIAAAACIAAABkcnMvZG93bnJldi54bWxQSwECFAAUAAAACACHTuJAZnG5wxsC&#10;AADgBAAADgAAAAAAAAABACAAAAAnAQAAZHJzL2Uyb0RvYy54bWxQSwUGAAAAAAYABgBZAQAAtAUA&#10;AAAA&#10;" path="m6289040,0l0,0,0,12700,6289040,12700,6289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3D9E0CB">
      <w:pPr>
        <w:pStyle w:val="7"/>
        <w:spacing w:before="300"/>
        <w:ind w:left="120" w:right="110"/>
      </w:pPr>
      <w:r>
        <w:rPr>
          <w:color w:val="404040"/>
        </w:rPr>
        <w:t>Passionate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detail-oriented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UI Developer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internship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experience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seeking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leverage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skills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React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JS and front-end development to contribute effectively to innovative projects. Eager to learn and grow in a dynamic environment that fosters creativity and collabora</w:t>
      </w:r>
      <w:bookmarkStart w:id="0" w:name="_GoBack"/>
      <w:bookmarkEnd w:id="0"/>
      <w:r>
        <w:rPr>
          <w:color w:val="404040"/>
        </w:rPr>
        <w:t>tion.</w:t>
      </w:r>
    </w:p>
    <w:p w14:paraId="330D1056">
      <w:pPr>
        <w:pStyle w:val="3"/>
      </w:pPr>
      <w:r>
        <w:rPr>
          <w:color w:val="1A409A"/>
          <w:spacing w:val="-2"/>
        </w:rPr>
        <w:t>SKILLS</w:t>
      </w:r>
    </w:p>
    <w:p w14:paraId="2B7A4F28">
      <w:pPr>
        <w:pStyle w:val="7"/>
        <w:ind w:left="0"/>
        <w:rPr>
          <w:b/>
          <w:i/>
          <w:sz w:val="13"/>
        </w:rPr>
      </w:pPr>
      <w:r>
        <w:rPr>
          <w:b/>
          <w:i/>
          <w:sz w:val="13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971550</wp:posOffset>
                </wp:positionH>
                <wp:positionV relativeFrom="paragraph">
                  <wp:posOffset>127000</wp:posOffset>
                </wp:positionV>
                <wp:extent cx="6060440" cy="1270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04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0440" h="12700">
                              <a:moveTo>
                                <a:pt x="60604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60440" y="12700"/>
                              </a:lnTo>
                              <a:lnTo>
                                <a:pt x="6060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6.5pt;margin-top:10pt;height:1pt;width:477.2pt;mso-position-horizontal-relative:page;mso-wrap-distance-bottom:0pt;mso-wrap-distance-top:0pt;z-index:-251655168;mso-width-relative:page;mso-height-relative:page;" fillcolor="#C4C4C4" filled="t" stroked="f" coordsize="6060440,12700" o:gfxdata="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syKIm2AAAAAoB&#10;AAAPAAAAAAAAAAEAIAAAACIAAABkcnMvZG93bnJldi54bWxQSwECFAAUAAAACACHTuJALsfj8xsC&#10;AADgBAAADgAAAAAAAAABACAAAAAnAQAAZHJzL2Uyb0RvYy54bWxQSwUGAAAAAAYABgBZAQAAtAUA&#10;AAAA&#10;" path="m6060440,0l0,0,0,12700,6060440,12700,60604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000C490">
      <w:pPr>
        <w:pStyle w:val="7"/>
        <w:spacing w:before="30"/>
        <w:ind w:left="0"/>
        <w:rPr>
          <w:b/>
          <w:i/>
        </w:rPr>
      </w:pPr>
    </w:p>
    <w:p w14:paraId="7129B3F3">
      <w:pPr>
        <w:pStyle w:val="11"/>
        <w:numPr>
          <w:ilvl w:val="0"/>
          <w:numId w:val="1"/>
        </w:numPr>
        <w:tabs>
          <w:tab w:val="left" w:pos="840"/>
        </w:tabs>
        <w:spacing w:before="0" w:after="0" w:line="240" w:lineRule="auto"/>
        <w:ind w:left="840" w:right="0" w:hanging="360"/>
        <w:jc w:val="left"/>
        <w:rPr>
          <w:sz w:val="20"/>
        </w:rPr>
      </w:pPr>
      <w:r>
        <w:rPr>
          <w:color w:val="494949"/>
          <w:sz w:val="20"/>
        </w:rPr>
        <w:t>Languages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:</w:t>
      </w:r>
      <w:r>
        <w:rPr>
          <w:color w:val="494949"/>
          <w:spacing w:val="2"/>
          <w:sz w:val="20"/>
        </w:rPr>
        <w:t xml:space="preserve"> </w:t>
      </w:r>
      <w:r>
        <w:rPr>
          <w:color w:val="494949"/>
          <w:sz w:val="20"/>
        </w:rPr>
        <w:t>HTML5,CSS3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and</w:t>
      </w:r>
      <w:r>
        <w:rPr>
          <w:color w:val="494949"/>
          <w:spacing w:val="-6"/>
          <w:sz w:val="20"/>
        </w:rPr>
        <w:t xml:space="preserve"> </w:t>
      </w:r>
      <w:r>
        <w:rPr>
          <w:color w:val="494949"/>
          <w:sz w:val="20"/>
        </w:rPr>
        <w:t>JavaScript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pacing w:val="-2"/>
          <w:sz w:val="20"/>
        </w:rPr>
        <w:t>(ES6+)</w:t>
      </w:r>
    </w:p>
    <w:p w14:paraId="6BB03D36">
      <w:pPr>
        <w:pStyle w:val="11"/>
        <w:numPr>
          <w:ilvl w:val="0"/>
          <w:numId w:val="1"/>
        </w:numPr>
        <w:tabs>
          <w:tab w:val="left" w:pos="840"/>
        </w:tabs>
        <w:spacing w:before="0" w:after="0" w:line="240" w:lineRule="auto"/>
        <w:ind w:left="840" w:right="0" w:hanging="360"/>
        <w:jc w:val="left"/>
        <w:rPr>
          <w:sz w:val="20"/>
        </w:rPr>
      </w:pPr>
      <w:r>
        <w:rPr>
          <w:color w:val="494949"/>
          <w:sz w:val="20"/>
        </w:rPr>
        <w:t>Frameworks/Libraries: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React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JS,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Redux,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React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Router,</w:t>
      </w:r>
      <w:r>
        <w:rPr>
          <w:color w:val="494949"/>
          <w:spacing w:val="2"/>
          <w:sz w:val="20"/>
        </w:rPr>
        <w:t xml:space="preserve"> </w:t>
      </w:r>
      <w:r>
        <w:rPr>
          <w:color w:val="494949"/>
          <w:spacing w:val="-2"/>
          <w:sz w:val="20"/>
        </w:rPr>
        <w:t>Bootstrap</w:t>
      </w:r>
    </w:p>
    <w:p w14:paraId="26E1538C">
      <w:pPr>
        <w:pStyle w:val="11"/>
        <w:numPr>
          <w:ilvl w:val="0"/>
          <w:numId w:val="1"/>
        </w:numPr>
        <w:tabs>
          <w:tab w:val="left" w:pos="840"/>
        </w:tabs>
        <w:spacing w:before="1" w:after="0" w:line="240" w:lineRule="auto"/>
        <w:ind w:left="840" w:right="0" w:hanging="360"/>
        <w:jc w:val="left"/>
        <w:rPr>
          <w:sz w:val="20"/>
        </w:rPr>
      </w:pPr>
      <w:r>
        <w:rPr>
          <w:color w:val="494949"/>
          <w:sz w:val="20"/>
        </w:rPr>
        <w:t>IDEs/Tools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: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>Visual Studio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pacing w:val="-4"/>
          <w:sz w:val="20"/>
        </w:rPr>
        <w:t>Code</w:t>
      </w:r>
    </w:p>
    <w:p w14:paraId="0D07AEE0">
      <w:pPr>
        <w:pStyle w:val="3"/>
        <w:spacing w:before="200"/>
      </w:pPr>
      <w:r>
        <w:rPr>
          <w:smallCaps/>
          <w:color w:val="1A409A"/>
        </w:rPr>
        <w:t>Internship</w:t>
      </w:r>
      <w:r>
        <w:rPr>
          <w:smallCaps/>
          <w:color w:val="1A409A"/>
          <w:spacing w:val="-5"/>
        </w:rPr>
        <w:t xml:space="preserve"> </w:t>
      </w:r>
      <w:r>
        <w:rPr>
          <w:smallCaps/>
          <w:color w:val="1A409A"/>
          <w:spacing w:val="-2"/>
        </w:rPr>
        <w:t>experience</w:t>
      </w:r>
    </w:p>
    <w:p w14:paraId="6C022D5E">
      <w:pPr>
        <w:spacing w:before="90"/>
        <w:ind w:left="120" w:right="8045" w:firstLine="0"/>
        <w:jc w:val="both"/>
        <w:rPr>
          <w:sz w:val="20"/>
        </w:rPr>
      </w:pPr>
      <w:r>
        <w:rPr>
          <w:b/>
          <w:color w:val="404040"/>
          <w:sz w:val="20"/>
        </w:rPr>
        <w:t xml:space="preserve">UI Developer Intern </w:t>
      </w:r>
      <w:r>
        <w:rPr>
          <w:color w:val="404040"/>
          <w:sz w:val="20"/>
        </w:rPr>
        <w:t>Elearn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Infotech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-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Hyd  </w:t>
      </w:r>
      <w:r>
        <w:rPr>
          <w:rFonts w:hint="default"/>
          <w:color w:val="404040"/>
          <w:sz w:val="20"/>
          <w:lang w:val="en-US"/>
        </w:rPr>
        <w:t xml:space="preserve">Mar </w:t>
      </w:r>
      <w:r>
        <w:rPr>
          <w:color w:val="404040"/>
          <w:sz w:val="20"/>
        </w:rPr>
        <w:t>2024 to Dec 2024</w:t>
      </w:r>
    </w:p>
    <w:p w14:paraId="63365647">
      <w:pPr>
        <w:pStyle w:val="7"/>
        <w:spacing w:before="1"/>
        <w:ind w:left="0"/>
      </w:pPr>
    </w:p>
    <w:p w14:paraId="14E90CDE">
      <w:pPr>
        <w:pStyle w:val="11"/>
        <w:numPr>
          <w:ilvl w:val="0"/>
          <w:numId w:val="2"/>
        </w:numPr>
        <w:tabs>
          <w:tab w:val="left" w:pos="841"/>
        </w:tabs>
        <w:spacing w:before="0" w:after="0" w:line="240" w:lineRule="auto"/>
        <w:ind w:left="841" w:right="429" w:hanging="361"/>
        <w:jc w:val="left"/>
        <w:rPr>
          <w:sz w:val="20"/>
        </w:rPr>
      </w:pPr>
      <w:r>
        <w:rPr>
          <w:color w:val="404040"/>
          <w:sz w:val="20"/>
        </w:rPr>
        <w:t>Assisted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in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developing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maintaining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user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interfaces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for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web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applications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using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HTML,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CSS,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 xml:space="preserve">and </w:t>
      </w:r>
      <w:r>
        <w:rPr>
          <w:color w:val="404040"/>
          <w:spacing w:val="-2"/>
          <w:sz w:val="20"/>
        </w:rPr>
        <w:t>JavaScript.</w:t>
      </w:r>
    </w:p>
    <w:p w14:paraId="5CA156AE">
      <w:pPr>
        <w:pStyle w:val="11"/>
        <w:numPr>
          <w:ilvl w:val="0"/>
          <w:numId w:val="2"/>
        </w:numPr>
        <w:tabs>
          <w:tab w:val="left" w:pos="840"/>
        </w:tabs>
        <w:spacing w:before="0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Collaborated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senior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developers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implement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UI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enhancements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functionality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improvements.</w:t>
      </w:r>
    </w:p>
    <w:p w14:paraId="7B92B90E">
      <w:pPr>
        <w:pStyle w:val="11"/>
        <w:numPr>
          <w:ilvl w:val="0"/>
          <w:numId w:val="2"/>
        </w:numPr>
        <w:tabs>
          <w:tab w:val="left" w:pos="840"/>
        </w:tabs>
        <w:spacing w:before="1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Participated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in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code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reviews,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testing,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debugging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ensure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high-quality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deliverables.</w:t>
      </w:r>
    </w:p>
    <w:p w14:paraId="79AFD36C">
      <w:pPr>
        <w:pStyle w:val="11"/>
        <w:numPr>
          <w:ilvl w:val="0"/>
          <w:numId w:val="2"/>
        </w:numPr>
        <w:tabs>
          <w:tab w:val="left" w:pos="840"/>
        </w:tabs>
        <w:spacing w:before="0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Gained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hands-on experience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React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JS,</w:t>
      </w:r>
      <w:r>
        <w:rPr>
          <w:color w:val="404040"/>
          <w:spacing w:val="-2"/>
          <w:sz w:val="20"/>
        </w:rPr>
        <w:t xml:space="preserve"> Redux.</w:t>
      </w:r>
    </w:p>
    <w:p w14:paraId="270BE0D7">
      <w:pPr>
        <w:spacing w:before="201"/>
        <w:ind w:left="120" w:right="0" w:firstLine="0"/>
        <w:jc w:val="left"/>
        <w:rPr>
          <w:b/>
          <w:i/>
          <w:sz w:val="20"/>
        </w:rPr>
      </w:pPr>
      <w:r>
        <w:rPr>
          <w:b/>
          <w:i/>
          <w:smallCaps/>
          <w:color w:val="1A409A"/>
          <w:spacing w:val="-2"/>
          <w:sz w:val="20"/>
        </w:rPr>
        <w:t>Projects</w:t>
      </w:r>
    </w:p>
    <w:p w14:paraId="0E7D1625">
      <w:pPr>
        <w:pStyle w:val="7"/>
        <w:spacing w:before="144"/>
        <w:ind w:left="0"/>
        <w:rPr>
          <w:b/>
          <w:i/>
          <w:sz w:val="16"/>
        </w:rPr>
      </w:pPr>
    </w:p>
    <w:p w14:paraId="6C2EC9EE">
      <w:pPr>
        <w:pStyle w:val="2"/>
      </w:pPr>
      <w:r>
        <w:rPr>
          <w:color w:val="404040"/>
        </w:rPr>
        <w:t>Car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Rental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Service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Website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–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(React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5"/>
        </w:rPr>
        <w:t>JS)</w:t>
      </w:r>
    </w:p>
    <w:p w14:paraId="11D198B2">
      <w:pPr>
        <w:pStyle w:val="11"/>
        <w:numPr>
          <w:ilvl w:val="0"/>
          <w:numId w:val="2"/>
        </w:numPr>
        <w:tabs>
          <w:tab w:val="left" w:pos="841"/>
        </w:tabs>
        <w:spacing w:before="0" w:after="0" w:line="240" w:lineRule="auto"/>
        <w:ind w:left="841" w:right="436" w:hanging="361"/>
        <w:jc w:val="left"/>
        <w:rPr>
          <w:sz w:val="20"/>
        </w:rPr>
      </w:pPr>
      <w:r>
        <w:rPr>
          <w:color w:val="404040"/>
          <w:sz w:val="20"/>
        </w:rPr>
        <w:t>Developed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responsive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Car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Rental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website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using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React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JS,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Redux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for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state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management,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styled components for UI.</w:t>
      </w:r>
    </w:p>
    <w:p w14:paraId="40855C1E">
      <w:pPr>
        <w:pStyle w:val="11"/>
        <w:numPr>
          <w:ilvl w:val="0"/>
          <w:numId w:val="2"/>
        </w:numPr>
        <w:tabs>
          <w:tab w:val="left" w:pos="841"/>
        </w:tabs>
        <w:spacing w:before="1" w:after="0" w:line="240" w:lineRule="auto"/>
        <w:ind w:left="841" w:right="963" w:hanging="361"/>
        <w:jc w:val="left"/>
        <w:rPr>
          <w:sz w:val="20"/>
        </w:rPr>
      </w:pPr>
      <w:r>
        <w:rPr>
          <w:color w:val="404040"/>
          <w:sz w:val="20"/>
        </w:rPr>
        <w:t>Implemented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Courses, Batches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listing,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filtering,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CRUD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functionality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interactive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 xml:space="preserve">user </w:t>
      </w:r>
      <w:r>
        <w:rPr>
          <w:color w:val="404040"/>
          <w:spacing w:val="-2"/>
          <w:sz w:val="20"/>
        </w:rPr>
        <w:t>interfaces.</w:t>
      </w:r>
    </w:p>
    <w:p w14:paraId="1EE5E483">
      <w:pPr>
        <w:pStyle w:val="11"/>
        <w:numPr>
          <w:ilvl w:val="0"/>
          <w:numId w:val="2"/>
        </w:numPr>
        <w:tabs>
          <w:tab w:val="left" w:pos="840"/>
        </w:tabs>
        <w:spacing w:before="0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Integrated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mock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backend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server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using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JSON-server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for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data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retrieval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updates.</w:t>
      </w:r>
    </w:p>
    <w:p w14:paraId="609EACC3">
      <w:pPr>
        <w:pStyle w:val="2"/>
        <w:spacing w:before="266"/>
      </w:pPr>
      <w:r>
        <w:rPr>
          <w:color w:val="404040"/>
        </w:rPr>
        <w:t>Hospital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Management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Website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–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(React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5"/>
        </w:rPr>
        <w:t>JS)</w:t>
      </w:r>
    </w:p>
    <w:p w14:paraId="6CBD92EF">
      <w:pPr>
        <w:pStyle w:val="11"/>
        <w:numPr>
          <w:ilvl w:val="0"/>
          <w:numId w:val="2"/>
        </w:numPr>
        <w:tabs>
          <w:tab w:val="left" w:pos="841"/>
        </w:tabs>
        <w:spacing w:before="0" w:after="0" w:line="240" w:lineRule="auto"/>
        <w:ind w:left="841" w:right="373" w:hanging="361"/>
        <w:jc w:val="left"/>
        <w:rPr>
          <w:sz w:val="20"/>
        </w:rPr>
      </w:pPr>
      <w:r>
        <w:rPr>
          <w:color w:val="404040"/>
          <w:sz w:val="20"/>
        </w:rPr>
        <w:t>Developed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responsive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Hospital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website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using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React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JS,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Redux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for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state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management, and styled components for UI.</w:t>
      </w:r>
    </w:p>
    <w:p w14:paraId="3A76E5E3">
      <w:pPr>
        <w:pStyle w:val="11"/>
        <w:numPr>
          <w:ilvl w:val="0"/>
          <w:numId w:val="2"/>
        </w:numPr>
        <w:tabs>
          <w:tab w:val="left" w:pos="841"/>
        </w:tabs>
        <w:spacing w:before="0" w:after="0" w:line="240" w:lineRule="auto"/>
        <w:ind w:left="841" w:right="963" w:hanging="361"/>
        <w:jc w:val="left"/>
        <w:rPr>
          <w:sz w:val="20"/>
        </w:rPr>
      </w:pPr>
      <w:r>
        <w:rPr>
          <w:color w:val="404040"/>
          <w:sz w:val="20"/>
        </w:rPr>
        <w:t>Implemented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Courses, Batches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listing,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filtering,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CRUD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functionality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interactive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 xml:space="preserve">user </w:t>
      </w:r>
      <w:r>
        <w:rPr>
          <w:color w:val="404040"/>
          <w:spacing w:val="-2"/>
          <w:sz w:val="20"/>
        </w:rPr>
        <w:t>interfaces.</w:t>
      </w:r>
    </w:p>
    <w:p w14:paraId="369DA24F">
      <w:pPr>
        <w:pStyle w:val="11"/>
        <w:numPr>
          <w:ilvl w:val="0"/>
          <w:numId w:val="2"/>
        </w:numPr>
        <w:tabs>
          <w:tab w:val="left" w:pos="840"/>
        </w:tabs>
        <w:spacing w:before="1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Integrated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mock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backend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server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using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JSON-server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for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data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retrieval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updates.</w:t>
      </w:r>
    </w:p>
    <w:p w14:paraId="15393AC6">
      <w:pPr>
        <w:pStyle w:val="11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560" w:right="1080" w:bottom="280" w:left="1080" w:header="720" w:footer="720" w:gutter="0"/>
          <w:cols w:space="720" w:num="1"/>
        </w:sectPr>
      </w:pPr>
    </w:p>
    <w:p w14:paraId="50D78766">
      <w:pPr>
        <w:pStyle w:val="3"/>
        <w:spacing w:before="80"/>
      </w:pPr>
      <w:r>
        <w:rPr>
          <w:smallCaps/>
          <w:color w:val="1A409A"/>
          <w:spacing w:val="-2"/>
        </w:rPr>
        <w:t>Certifications</w:t>
      </w:r>
    </w:p>
    <w:p w14:paraId="1E7A4890">
      <w:pPr>
        <w:pStyle w:val="11"/>
        <w:numPr>
          <w:ilvl w:val="0"/>
          <w:numId w:val="3"/>
        </w:numPr>
        <w:tabs>
          <w:tab w:val="left" w:pos="840"/>
        </w:tabs>
        <w:spacing w:before="201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Completed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UI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z w:val="20"/>
        </w:rPr>
        <w:t>Developer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course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in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Elearn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Infotech</w:t>
      </w:r>
    </w:p>
    <w:p w14:paraId="0549A986">
      <w:pPr>
        <w:pStyle w:val="11"/>
        <w:numPr>
          <w:ilvl w:val="0"/>
          <w:numId w:val="3"/>
        </w:numPr>
        <w:tabs>
          <w:tab w:val="left" w:pos="840"/>
        </w:tabs>
        <w:spacing w:before="0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Completed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Internship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as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UI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Developer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pacing w:val="-2"/>
          <w:sz w:val="20"/>
        </w:rPr>
        <w:t>Intern</w:t>
      </w:r>
    </w:p>
    <w:p w14:paraId="6EAF19D8">
      <w:pPr>
        <w:pStyle w:val="7"/>
        <w:ind w:left="0"/>
      </w:pPr>
    </w:p>
    <w:p w14:paraId="0B54D473">
      <w:pPr>
        <w:pStyle w:val="7"/>
        <w:spacing w:before="130"/>
        <w:ind w:left="0"/>
      </w:pPr>
    </w:p>
    <w:p w14:paraId="1E873F92">
      <w:pPr>
        <w:pStyle w:val="3"/>
        <w:spacing w:before="1"/>
      </w:pPr>
      <w:r>
        <w:rPr>
          <w:smallCaps/>
          <w:color w:val="1A409A"/>
        </w:rPr>
        <w:t>Additional</w:t>
      </w:r>
      <w:r>
        <w:rPr>
          <w:smallCaps/>
          <w:color w:val="1A409A"/>
          <w:spacing w:val="-1"/>
        </w:rPr>
        <w:t xml:space="preserve"> </w:t>
      </w:r>
      <w:r>
        <w:rPr>
          <w:smallCaps/>
          <w:color w:val="1A409A"/>
          <w:spacing w:val="-2"/>
        </w:rPr>
        <w:t>Skills</w:t>
      </w:r>
    </w:p>
    <w:p w14:paraId="6F360C6F">
      <w:pPr>
        <w:pStyle w:val="11"/>
        <w:numPr>
          <w:ilvl w:val="0"/>
          <w:numId w:val="3"/>
        </w:numPr>
        <w:tabs>
          <w:tab w:val="left" w:pos="840"/>
        </w:tabs>
        <w:spacing w:before="200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Strong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problem-solving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attention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pacing w:val="-2"/>
          <w:sz w:val="20"/>
        </w:rPr>
        <w:t>detail.</w:t>
      </w:r>
    </w:p>
    <w:p w14:paraId="0ABBBBDC">
      <w:pPr>
        <w:pStyle w:val="11"/>
        <w:numPr>
          <w:ilvl w:val="0"/>
          <w:numId w:val="3"/>
        </w:numPr>
        <w:tabs>
          <w:tab w:val="left" w:pos="840"/>
        </w:tabs>
        <w:spacing w:before="0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Ability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effectively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in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team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environment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adapt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new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z w:val="20"/>
        </w:rPr>
        <w:t>technologies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pacing w:val="-2"/>
          <w:sz w:val="20"/>
        </w:rPr>
        <w:t>quickly.</w:t>
      </w:r>
    </w:p>
    <w:p w14:paraId="7C58C2A2">
      <w:pPr>
        <w:pStyle w:val="11"/>
        <w:numPr>
          <w:ilvl w:val="0"/>
          <w:numId w:val="3"/>
        </w:numPr>
        <w:tabs>
          <w:tab w:val="left" w:pos="840"/>
        </w:tabs>
        <w:spacing w:before="0" w:after="0" w:line="240" w:lineRule="auto"/>
        <w:ind w:left="840" w:right="0" w:hanging="360"/>
        <w:jc w:val="left"/>
        <w:rPr>
          <w:sz w:val="20"/>
        </w:rPr>
      </w:pPr>
      <w:r>
        <w:rPr>
          <w:color w:val="404040"/>
          <w:sz w:val="20"/>
        </w:rPr>
        <w:t>Excellent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communication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interpersonal</w:t>
      </w:r>
      <w:r>
        <w:rPr>
          <w:color w:val="404040"/>
          <w:spacing w:val="-2"/>
          <w:sz w:val="20"/>
        </w:rPr>
        <w:t xml:space="preserve"> skills.</w:t>
      </w:r>
    </w:p>
    <w:p w14:paraId="039BD885">
      <w:pPr>
        <w:pStyle w:val="7"/>
        <w:spacing w:before="201"/>
        <w:ind w:left="0"/>
      </w:pPr>
    </w:p>
    <w:p w14:paraId="081F57CE">
      <w:pPr>
        <w:pStyle w:val="3"/>
        <w:spacing w:before="0"/>
      </w:pPr>
      <w:r>
        <w:rPr>
          <w:color w:val="1A409A"/>
          <w:spacing w:val="-2"/>
        </w:rPr>
        <w:t>EDUCATION</w:t>
      </w:r>
    </w:p>
    <w:p w14:paraId="0FB3EF2E">
      <w:pPr>
        <w:pStyle w:val="7"/>
        <w:spacing w:before="90"/>
        <w:ind w:left="120"/>
        <w:rPr>
          <w:rFonts w:hint="default"/>
          <w:lang w:val="en-US"/>
        </w:rPr>
      </w:pPr>
      <w:r>
        <w:rPr>
          <w:color w:val="404040"/>
        </w:rPr>
        <w:t>Bachelor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Technology</w:t>
      </w:r>
      <w:r>
        <w:rPr>
          <w:color w:val="404040"/>
          <w:spacing w:val="73"/>
        </w:rPr>
        <w:t xml:space="preserve"> </w:t>
      </w:r>
      <w:r>
        <w:rPr>
          <w:color w:val="404040"/>
        </w:rPr>
        <w:t>-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Electr</w:t>
      </w:r>
      <w:r>
        <w:rPr>
          <w:rFonts w:hint="default"/>
          <w:color w:val="404040"/>
          <w:lang w:val="en-US"/>
        </w:rPr>
        <w:t>onics and</w:t>
      </w:r>
      <w:r>
        <w:rPr>
          <w:color w:val="404040"/>
        </w:rPr>
        <w:t xml:space="preserve"> </w:t>
      </w:r>
      <w:r>
        <w:rPr>
          <w:rFonts w:hint="default"/>
          <w:color w:val="404040"/>
          <w:lang w:val="en-US"/>
        </w:rPr>
        <w:t>Comunication Engineering</w:t>
      </w:r>
    </w:p>
    <w:p w14:paraId="4EA6B97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0"/>
          <w:szCs w:val="20"/>
        </w:rPr>
      </w:pPr>
      <w:r>
        <w:rPr>
          <w:color w:val="404041"/>
        </w:rPr>
        <w:t>Oct</w:t>
      </w:r>
      <w:r>
        <w:rPr>
          <w:color w:val="404041"/>
          <w:spacing w:val="-5"/>
        </w:rPr>
        <w:t xml:space="preserve"> </w:t>
      </w:r>
      <w:r>
        <w:rPr>
          <w:color w:val="404041"/>
        </w:rPr>
        <w:t>202</w:t>
      </w:r>
      <w:r>
        <w:rPr>
          <w:rFonts w:hint="default"/>
          <w:color w:val="404041"/>
          <w:lang w:val="en-US"/>
        </w:rPr>
        <w:t>0</w:t>
      </w:r>
      <w:r>
        <w:rPr>
          <w:color w:val="404041"/>
          <w:spacing w:val="-2"/>
        </w:rPr>
        <w:t xml:space="preserve"> </w:t>
      </w:r>
      <w:r>
        <w:rPr>
          <w:color w:val="404041"/>
        </w:rPr>
        <w:t>,</w:t>
      </w:r>
      <w:r>
        <w:rPr>
          <w:rFonts w:ascii="Arial" w:hAnsi="Arial" w:eastAsia="SimSun" w:cs="Arial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Arial" w:hAnsi="Arial" w:eastAsia="SimSun" w:cs="Arial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"https://jayamukhi.ac.in/" </w:instrText>
      </w:r>
      <w:r>
        <w:rPr>
          <w:rFonts w:ascii="Arial" w:hAnsi="Arial" w:eastAsia="SimSun" w:cs="Arial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default" w:ascii="Arial" w:hAnsi="Arial" w:cs="Arial"/>
          <w:i w:val="0"/>
          <w:iCs w:val="0"/>
          <w:caps w:val="0"/>
          <w:color w:val="404040" w:themeColor="text1" w:themeTint="BF"/>
          <w:spacing w:val="0"/>
          <w:sz w:val="20"/>
          <w:szCs w:val="20"/>
          <w:u w:val="none"/>
          <w:bdr w:val="none" w:color="auto" w:sz="0" w:space="0"/>
          <w:shd w:val="clear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Jayamukhi Institute of Technological Sciences</w:t>
      </w:r>
    </w:p>
    <w:p w14:paraId="7DC6C35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5F654E57">
      <w:pPr>
        <w:pStyle w:val="7"/>
        <w:ind w:left="120"/>
        <w:rPr>
          <w:rFonts w:hint="default"/>
          <w:lang w:val="en-US"/>
        </w:rPr>
      </w:pPr>
    </w:p>
    <w:sectPr>
      <w:pgSz w:w="12240" w:h="15840"/>
      <w:pgMar w:top="48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84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40404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2" w:hanging="36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841" w:hanging="36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2" w:hanging="361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841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1A409A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24903EFB"/>
    <w:rsid w:val="5FBE6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0"/>
      <w:outlineLvl w:val="1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01"/>
      <w:ind w:left="120"/>
      <w:outlineLvl w:val="2"/>
    </w:pPr>
    <w:rPr>
      <w:rFonts w:ascii="Palatino Linotype" w:hAnsi="Palatino Linotype" w:eastAsia="Palatino Linotype" w:cs="Palatino Linotype"/>
      <w:b/>
      <w:bCs/>
      <w:i/>
      <w:iCs/>
      <w:sz w:val="20"/>
      <w:szCs w:val="20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840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Title"/>
    <w:basedOn w:val="1"/>
    <w:qFormat/>
    <w:uiPriority w:val="1"/>
    <w:pPr>
      <w:ind w:left="120"/>
    </w:pPr>
    <w:rPr>
      <w:rFonts w:ascii="Palatino Linotype" w:hAnsi="Palatino Linotype" w:eastAsia="Palatino Linotype" w:cs="Palatino Linotype"/>
      <w:b/>
      <w:bCs/>
      <w:sz w:val="44"/>
      <w:szCs w:val="44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840" w:hanging="360"/>
    </w:pPr>
    <w:rPr>
      <w:rFonts w:ascii="Palatino Linotype" w:hAnsi="Palatino Linotype" w:eastAsia="Palatino Linotype" w:cs="Palatino Linotype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286</Words>
  <Characters>1878</Characters>
  <TotalTime>48</TotalTime>
  <ScaleCrop>false</ScaleCrop>
  <LinksUpToDate>false</LinksUpToDate>
  <CharactersWithSpaces>2131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2025-01-06T09:29:00Z</dcterms:created>
  <dc:creator>Sneha Kumari</dc:creator>
  <cp:lastModifiedBy>samik</cp:lastModifiedBy>
  <dcterms:modified xsi:type="dcterms:W3CDTF">2025-01-06T10:25:29Z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2025-01-06T00:00:00Z</vt:filetime>
  </property>
  <property fmtid="{D5CDD505-2E9C-101B-9397-08002B2CF9AE}" pid="5" name="KSOProductBuildVer">
    <vt:lpwstr>2057-12.2.0.18639</vt:lpwstr>
  </property>
  <property fmtid="{D5CDD505-2E9C-101B-9397-08002B2CF9AE}" pid="6" name="ICV">
    <vt:lpwstr>4CC180417BFA4ED1A7C11633B4B7CF28_13</vt:lpwstr>
  </property>
</Properties>
</file>